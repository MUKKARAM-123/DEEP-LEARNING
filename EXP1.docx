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E5252">
      <w:pPr>
        <w:pStyle w:val="36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1: Vector and Matrix Operations for Deep Learning</w:t>
      </w:r>
    </w:p>
    <w:p w14:paraId="0282ABD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vector and matrix operations used in a neural-network dense layer and visualize the resulting score matrix.</w:t>
      </w:r>
    </w:p>
    <w:p w14:paraId="003516B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0FB5F8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Dot product: a·b = Σ(aᵢbᵢ)</w:t>
      </w:r>
    </w:p>
    <w:p w14:paraId="53035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Matrix multiplication: C = AB</w:t>
      </w:r>
    </w:p>
    <w:p w14:paraId="42735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Dense layer: y = Wx + b</w:t>
      </w:r>
    </w:p>
    <w:p w14:paraId="5DDD5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Cosine similarity: cos(θ) = (a·b)/(‖a‖‖b‖)</w:t>
      </w:r>
    </w:p>
    <w:p w14:paraId="0F716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Matrix inverse: A⁻¹A = I (only for invertible square A).</w:t>
      </w:r>
    </w:p>
    <w:p w14:paraId="0B8EDF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322AC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2080" cy="2796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6A9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4. Code :</w:t>
      </w:r>
    </w:p>
    <w:p w14:paraId="554EFBB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521ACA7B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8D6C35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01D8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np.array([[1, 2, 3], [4, 5, 6]])</w:t>
      </w:r>
    </w:p>
    <w:p w14:paraId="0F4A47E6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np.array([[1, 2], [3, 4], [5, 6]])</w:t>
      </w:r>
    </w:p>
    <w:p w14:paraId="2FB4F356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7E73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print("Dot Product:", np.dot(A[0], A[1]))</w:t>
      </w:r>
    </w:p>
    <w:p w14:paraId="1A9EBD1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print("Matrix Multiplication:\n", A @ B)</w:t>
      </w:r>
    </w:p>
    <w:p w14:paraId="56C90275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print("Transpose:\n", A.T)</w:t>
      </w:r>
    </w:p>
    <w:p w14:paraId="787019F1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print("Element-wise Multiplication:\n", A * A)</w:t>
      </w:r>
    </w:p>
    <w:p w14:paraId="7FA031C7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A2899E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np.array([[1, 2], [3, 4]])</w:t>
      </w:r>
    </w:p>
    <w:p w14:paraId="598642A5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print("Inverse:\n", np.linalg.inv(C))</w:t>
      </w:r>
    </w:p>
    <w:p w14:paraId="0EB7A264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D7FC4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Cosine similarity</w:t>
      </w:r>
    </w:p>
    <w:p w14:paraId="0D7B46D7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np.array([[1, 2, 3], [2, 3, 4]])</w:t>
      </w:r>
    </w:p>
    <w:p w14:paraId="4D596844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print("Cosine Similarity:",</w:t>
      </w:r>
    </w:p>
    <w:p w14:paraId="7A01E17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np.dot(X[0], X[1]) /</w:t>
      </w:r>
    </w:p>
    <w:p w14:paraId="3532F66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(np.linalg.norm(X[0]) * np.linalg.norm(X[1])))</w:t>
      </w:r>
    </w:p>
    <w:p w14:paraId="7F24CB5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92889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Dense layer: y = Wx + b</w:t>
      </w:r>
    </w:p>
    <w:p w14:paraId="2BB4F380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= np.array([[1, 2], [3, 4]])</w:t>
      </w:r>
    </w:p>
    <w:p w14:paraId="57EE4646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np.array([2, 3])</w:t>
      </w:r>
    </w:p>
    <w:p w14:paraId="6B0ABDE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np.array([1, 1])</w:t>
      </w:r>
    </w:p>
    <w:p w14:paraId="1625066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print("Dense Output:", W @ x + b)</w:t>
      </w:r>
    </w:p>
    <w:p w14:paraId="2573D7C4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94A1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plt.imshow(A @ B, cmap="Blues")</w:t>
      </w:r>
    </w:p>
    <w:p w14:paraId="130BACD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plt.colorbar()</w:t>
      </w:r>
    </w:p>
    <w:p w14:paraId="41F3A50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plt.title("Score Heatmap")</w:t>
      </w:r>
    </w:p>
    <w:p w14:paraId="3B0FCCD9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6832749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681458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Dot Product: 32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Matrix Multiplication: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[[22 28]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[49 64]]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Transpose: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[[1 4]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[2 5]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[3 6]]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Element-wise Multiplication: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[[ 1  4  9]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[16 25 36]]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Inverse: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[[-2.   1. 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[ 1.5 -0.5]]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Cosine Similarity: 0.9925833339709303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Dense Output: [ 9 19]</w:t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6F9EA088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Graph</w:t>
      </w:r>
    </w:p>
    <w:p w14:paraId="33818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03520" cy="4475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AAF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363DB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 and matrix operations, cosine similarity, inverse, dense-layer output and a score heatmap are demonstrated by the supplied code.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2F19"/>
    <w:rsid w:val="0029639D"/>
    <w:rsid w:val="00326F90"/>
    <w:rsid w:val="00885713"/>
    <w:rsid w:val="00AA1D8D"/>
    <w:rsid w:val="00B47730"/>
    <w:rsid w:val="00CB0664"/>
    <w:rsid w:val="00D413D2"/>
    <w:rsid w:val="00FC693F"/>
    <w:rsid w:val="076A6065"/>
    <w:rsid w:val="079D025F"/>
    <w:rsid w:val="2F0C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238</Words>
  <Characters>1296</Characters>
  <Lines>11</Lines>
  <Paragraphs>3</Paragraphs>
  <TotalTime>17</TotalTime>
  <ScaleCrop>false</ScaleCrop>
  <LinksUpToDate>false</LinksUpToDate>
  <CharactersWithSpaces>1511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2026-10-15T07:10:00Z</dcterms:created>
  <dc:creator>python-docx</dc:creator>
  <dc:description>generated by python-docx</dc:description>
  <cp:lastModifiedBy>student</cp:lastModifiedBy>
  <dcterms:modified xsi:type="dcterms:W3CDTF">2026-10-30T03:34:24Z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BC71E27D11534CEBA7E572A8AB7EAD93_13</vt:lpwstr>
  </property>
</Properties>
</file>